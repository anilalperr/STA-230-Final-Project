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BE25" w14:textId="758E8C6B" w:rsidR="00636D90" w:rsidRDefault="00636D90" w:rsidP="00636D90">
      <w:pPr>
        <w:pStyle w:val="Heading1"/>
      </w:pPr>
      <w:r>
        <w:t>OOB</w:t>
      </w:r>
    </w:p>
    <w:p w14:paraId="62F65DAB" w14:textId="4C55F4BC" w:rsidR="003F278C" w:rsidRDefault="00E86690" w:rsidP="000453DC">
      <w:pPr>
        <w:pStyle w:val="Heading3"/>
      </w:pPr>
      <w:r w:rsidRPr="000722DF">
        <w:lastRenderedPageBreak/>
        <w:t>Class Error/OOB Graphs</w:t>
      </w:r>
    </w:p>
    <w:p w14:paraId="3B684F06" w14:textId="77777777" w:rsidR="000722DF" w:rsidRPr="000722DF" w:rsidRDefault="000722DF" w:rsidP="000722DF"/>
    <w:p w14:paraId="593A8E7F" w14:textId="636EFD09" w:rsidR="002C272F" w:rsidRPr="000722DF" w:rsidRDefault="003F278C" w:rsidP="000722DF">
      <w:r w:rsidRPr="000722DF">
        <w:rPr>
          <w:noProof/>
        </w:rPr>
        <w:drawing>
          <wp:inline distT="0" distB="0" distL="0" distR="0" wp14:anchorId="31EC5EFE" wp14:editId="63F4F9EF">
            <wp:extent cx="4975675" cy="3070459"/>
            <wp:effectExtent l="0" t="0" r="3175" b="317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73" cy="30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E32" w14:textId="33EE1FEE" w:rsidR="003F278C" w:rsidRPr="000722DF" w:rsidRDefault="003F278C" w:rsidP="000722DF">
      <w:r w:rsidRPr="000722DF">
        <w:rPr>
          <w:noProof/>
        </w:rPr>
        <w:drawing>
          <wp:inline distT="0" distB="0" distL="0" distR="0" wp14:anchorId="4778547A" wp14:editId="6E250F0F">
            <wp:extent cx="4866490" cy="3003082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83" cy="30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93F" w14:textId="1A74C1D1" w:rsidR="003F278C" w:rsidRPr="000722DF" w:rsidRDefault="003F278C" w:rsidP="000722DF"/>
    <w:p w14:paraId="4AB29879" w14:textId="12B1500F" w:rsidR="004A56AE" w:rsidRDefault="004A56AE" w:rsidP="004A56AE">
      <w:r>
        <w:fldChar w:fldCharType="begin"/>
      </w:r>
      <w:r>
        <w:instrText xml:space="preserve"> INCLUDEPICTURE "http://127.0.0.1:11540/chunk_output/s/4F982C03/ci1iaz11k81er/000006.png?fixed_size=1"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3E973AAB" wp14:editId="02FBD89A">
                <wp:extent cx="307975" cy="307975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1E799B" id="Rectangle 16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58183E39" w14:textId="1AA40F57" w:rsidR="003F278C" w:rsidRDefault="003F278C" w:rsidP="000722DF"/>
    <w:p w14:paraId="10863D9E" w14:textId="163ADDE5" w:rsidR="004A56AE" w:rsidRDefault="004A56AE" w:rsidP="004A56AE">
      <w:r>
        <w:fldChar w:fldCharType="begin"/>
      </w:r>
      <w:r>
        <w:instrText xml:space="preserve"> INCLUDEPICTURE "http://127.0.0.1:11540/chunk_output/s/4F982C03/ci1iaz11k81er/000006.png?fixed_size=1"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0FC19538" wp14:editId="35ABADE4">
                <wp:extent cx="307975" cy="30797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662DC0" id="Rectangle 17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22ED4C42" w14:textId="22A2265D" w:rsidR="004A56AE" w:rsidRPr="000722DF" w:rsidRDefault="004A56AE" w:rsidP="000722DF">
      <w:r>
        <w:rPr>
          <w:noProof/>
        </w:rPr>
        <w:lastRenderedPageBreak/>
        <w:drawing>
          <wp:inline distT="0" distB="0" distL="0" distR="0" wp14:anchorId="41A67EC0" wp14:editId="6BC029D0">
            <wp:extent cx="5943600" cy="3631565"/>
            <wp:effectExtent l="0" t="0" r="0" b="63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D779" w14:textId="600397A6" w:rsidR="00636D90" w:rsidRDefault="00636D90" w:rsidP="00636D90">
      <w:pPr>
        <w:pStyle w:val="Heading1"/>
      </w:pPr>
      <w:r>
        <w:lastRenderedPageBreak/>
        <w:t>Training</w:t>
      </w:r>
      <w:r w:rsidR="00163BE8">
        <w:t xml:space="preserve"> Confusion Matrix </w:t>
      </w:r>
    </w:p>
    <w:p w14:paraId="7453CE96" w14:textId="1EF46465" w:rsidR="003F278C" w:rsidRPr="000722DF" w:rsidRDefault="00163BE8" w:rsidP="000453DC">
      <w:pPr>
        <w:pStyle w:val="Heading3"/>
      </w:pPr>
      <w:r>
        <w:lastRenderedPageBreak/>
        <w:t xml:space="preserve">Training </w:t>
      </w:r>
      <w:proofErr w:type="spellStart"/>
      <w:r>
        <w:t>M</w:t>
      </w:r>
      <w:r w:rsidR="007F7AF4" w:rsidRPr="000722DF">
        <w:t>try</w:t>
      </w:r>
      <w:proofErr w:type="spellEnd"/>
      <w:r w:rsidR="007F7AF4" w:rsidRPr="000722DF">
        <w:t xml:space="preserve"> = 1</w:t>
      </w:r>
    </w:p>
    <w:p w14:paraId="40BB7DBD" w14:textId="73D38FBA" w:rsidR="007F7AF4" w:rsidRPr="000722DF" w:rsidRDefault="007F7AF4" w:rsidP="000722DF"/>
    <w:p w14:paraId="163DCB22" w14:textId="68932B4F" w:rsidR="007F7AF4" w:rsidRPr="000722DF" w:rsidRDefault="007F7AF4" w:rsidP="000722DF">
      <w:r w:rsidRPr="000722DF">
        <w:rPr>
          <w:noProof/>
        </w:rPr>
        <w:drawing>
          <wp:inline distT="0" distB="0" distL="0" distR="0" wp14:anchorId="11D7AD39" wp14:editId="1CFAF0F2">
            <wp:extent cx="3788491" cy="4217054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17" cy="42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5B60" w14:textId="764B5E5E" w:rsidR="007F7AF4" w:rsidRPr="000722DF" w:rsidRDefault="007F7AF4" w:rsidP="000722DF"/>
    <w:p w14:paraId="44703CF3" w14:textId="20DF1969" w:rsidR="007F7AF4" w:rsidRPr="000722DF" w:rsidRDefault="007F7AF4" w:rsidP="000722DF"/>
    <w:p w14:paraId="5A5BA4DF" w14:textId="4C8CD5E4" w:rsidR="007F7AF4" w:rsidRPr="000722DF" w:rsidRDefault="00163BE8" w:rsidP="000453DC">
      <w:pPr>
        <w:pStyle w:val="Heading3"/>
      </w:pPr>
      <w:r>
        <w:lastRenderedPageBreak/>
        <w:t xml:space="preserve">Training </w:t>
      </w:r>
      <w:proofErr w:type="spellStart"/>
      <w:r>
        <w:t>M</w:t>
      </w:r>
      <w:r w:rsidR="007F7AF4" w:rsidRPr="000722DF">
        <w:t>try</w:t>
      </w:r>
      <w:proofErr w:type="spellEnd"/>
      <w:r w:rsidR="007F7AF4" w:rsidRPr="000722DF">
        <w:t xml:space="preserve"> = 2</w:t>
      </w:r>
    </w:p>
    <w:p w14:paraId="595A8639" w14:textId="00DC0E48" w:rsidR="007F7AF4" w:rsidRPr="000722DF" w:rsidRDefault="007F7AF4" w:rsidP="000722DF"/>
    <w:p w14:paraId="151C7DE8" w14:textId="77777777" w:rsidR="007F7AF4" w:rsidRPr="000722DF" w:rsidRDefault="007F7AF4" w:rsidP="000722DF"/>
    <w:p w14:paraId="29DE9089" w14:textId="27B696F3" w:rsidR="007F7AF4" w:rsidRPr="000722DF" w:rsidRDefault="007F7AF4" w:rsidP="000722DF">
      <w:r w:rsidRPr="000722DF">
        <w:rPr>
          <w:noProof/>
        </w:rPr>
        <w:drawing>
          <wp:inline distT="0" distB="0" distL="0" distR="0" wp14:anchorId="177B2264" wp14:editId="5E52C0AD">
            <wp:extent cx="5943600" cy="570738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38C" w14:textId="2C93FF56" w:rsidR="007F7AF4" w:rsidRPr="000722DF" w:rsidRDefault="007F7AF4" w:rsidP="000722DF"/>
    <w:p w14:paraId="3A1AF3CC" w14:textId="77777777" w:rsidR="007F7AF4" w:rsidRPr="000722DF" w:rsidRDefault="007F7AF4" w:rsidP="000722DF"/>
    <w:p w14:paraId="3E1B1DEE" w14:textId="77777777" w:rsidR="007F7AF4" w:rsidRPr="000722DF" w:rsidRDefault="007F7AF4" w:rsidP="000722DF"/>
    <w:p w14:paraId="1BE5FEEC" w14:textId="77777777" w:rsidR="007F7AF4" w:rsidRPr="000722DF" w:rsidRDefault="007F7AF4" w:rsidP="000722DF"/>
    <w:p w14:paraId="53D5482B" w14:textId="77777777" w:rsidR="007F7AF4" w:rsidRPr="000722DF" w:rsidRDefault="007F7AF4" w:rsidP="000722DF"/>
    <w:p w14:paraId="5016B992" w14:textId="77777777" w:rsidR="007F7AF4" w:rsidRPr="000722DF" w:rsidRDefault="007F7AF4" w:rsidP="000722DF"/>
    <w:p w14:paraId="500D82CE" w14:textId="77777777" w:rsidR="007F7AF4" w:rsidRPr="000722DF" w:rsidRDefault="007F7AF4" w:rsidP="000722DF"/>
    <w:p w14:paraId="474FBB24" w14:textId="77777777" w:rsidR="007F7AF4" w:rsidRPr="000722DF" w:rsidRDefault="007F7AF4" w:rsidP="000722DF"/>
    <w:p w14:paraId="084E03C9" w14:textId="77777777" w:rsidR="007F7AF4" w:rsidRPr="000722DF" w:rsidRDefault="007F7AF4" w:rsidP="000722DF"/>
    <w:p w14:paraId="2E7708A4" w14:textId="77777777" w:rsidR="007F7AF4" w:rsidRPr="000722DF" w:rsidRDefault="007F7AF4" w:rsidP="000722DF"/>
    <w:p w14:paraId="44B7590A" w14:textId="4CFFBA21" w:rsidR="007F7AF4" w:rsidRPr="000722DF" w:rsidRDefault="007E1F6A" w:rsidP="000453DC">
      <w:pPr>
        <w:pStyle w:val="Heading3"/>
      </w:pPr>
      <w:r>
        <w:lastRenderedPageBreak/>
        <w:t xml:space="preserve">Training </w:t>
      </w:r>
      <w:proofErr w:type="spellStart"/>
      <w:r w:rsidR="007F7AF4" w:rsidRPr="000722DF">
        <w:t>Mtry</w:t>
      </w:r>
      <w:proofErr w:type="spellEnd"/>
      <w:r w:rsidR="007F7AF4" w:rsidRPr="000722DF">
        <w:t xml:space="preserve"> = 3</w:t>
      </w:r>
    </w:p>
    <w:p w14:paraId="556133AB" w14:textId="278EF1B0" w:rsidR="007F7AF4" w:rsidRPr="000722DF" w:rsidRDefault="007F7AF4" w:rsidP="000722DF">
      <w:r w:rsidRPr="000722DF">
        <w:rPr>
          <w:noProof/>
        </w:rPr>
        <w:drawing>
          <wp:inline distT="0" distB="0" distL="0" distR="0" wp14:anchorId="09C2F279" wp14:editId="62480272">
            <wp:extent cx="4494998" cy="5051717"/>
            <wp:effectExtent l="0" t="0" r="1270" b="317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41" cy="50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86B1" w14:textId="6BF4A139" w:rsidR="007F7AF4" w:rsidRPr="000722DF" w:rsidRDefault="007E1F6A" w:rsidP="000453DC">
      <w:pPr>
        <w:pStyle w:val="Heading3"/>
      </w:pPr>
      <w:r>
        <w:lastRenderedPageBreak/>
        <w:t xml:space="preserve">Training </w:t>
      </w:r>
      <w:proofErr w:type="spellStart"/>
      <w:r w:rsidR="007F7AF4" w:rsidRPr="000722DF">
        <w:t>Mtry</w:t>
      </w:r>
      <w:proofErr w:type="spellEnd"/>
      <w:r w:rsidR="007F7AF4" w:rsidRPr="000722DF">
        <w:t xml:space="preserve"> = 4</w:t>
      </w:r>
    </w:p>
    <w:p w14:paraId="5AC9FB74" w14:textId="11C08AAD" w:rsidR="001A71BE" w:rsidRPr="000722DF" w:rsidRDefault="001A71BE" w:rsidP="000722DF"/>
    <w:p w14:paraId="2294DA27" w14:textId="095D5618" w:rsidR="001A71BE" w:rsidRPr="000722DF" w:rsidRDefault="001A71BE" w:rsidP="000722DF">
      <w:r w:rsidRPr="000722DF">
        <w:rPr>
          <w:noProof/>
        </w:rPr>
        <w:drawing>
          <wp:inline distT="0" distB="0" distL="0" distR="0" wp14:anchorId="3639EC18" wp14:editId="23312F78">
            <wp:extent cx="4764505" cy="5399774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82" cy="54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7A9C" w14:textId="1EFE72B1" w:rsidR="001A71BE" w:rsidRPr="000722DF" w:rsidRDefault="007E1F6A" w:rsidP="000453DC">
      <w:pPr>
        <w:pStyle w:val="Heading3"/>
      </w:pPr>
      <w:r>
        <w:lastRenderedPageBreak/>
        <w:t xml:space="preserve">Training </w:t>
      </w:r>
      <w:proofErr w:type="spellStart"/>
      <w:r w:rsidR="001A71BE" w:rsidRPr="000722DF">
        <w:t>Mtry</w:t>
      </w:r>
      <w:proofErr w:type="spellEnd"/>
      <w:r w:rsidR="001A71BE" w:rsidRPr="000722DF">
        <w:t xml:space="preserve"> = 5</w:t>
      </w:r>
    </w:p>
    <w:p w14:paraId="525DCEA7" w14:textId="73CDCAE2" w:rsidR="001A71BE" w:rsidRPr="000722DF" w:rsidRDefault="001A71BE" w:rsidP="000722DF"/>
    <w:p w14:paraId="38ED47B9" w14:textId="26744962" w:rsidR="001A71BE" w:rsidRPr="000722DF" w:rsidRDefault="001A71BE" w:rsidP="000722DF">
      <w:r w:rsidRPr="000722DF">
        <w:rPr>
          <w:noProof/>
        </w:rPr>
        <w:drawing>
          <wp:inline distT="0" distB="0" distL="0" distR="0" wp14:anchorId="5F7DCBFD" wp14:editId="246DB5BA">
            <wp:extent cx="4148488" cy="4651335"/>
            <wp:effectExtent l="0" t="0" r="444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16" cy="46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F8DC" w14:textId="096AFBF9" w:rsidR="001A71BE" w:rsidRPr="000722DF" w:rsidRDefault="001A71BE" w:rsidP="000722DF"/>
    <w:p w14:paraId="68513015" w14:textId="6F46D612" w:rsidR="001A71BE" w:rsidRPr="000722DF" w:rsidRDefault="001A71BE" w:rsidP="000722DF"/>
    <w:p w14:paraId="0B8F6641" w14:textId="17528CE1" w:rsidR="001A71BE" w:rsidRPr="000722DF" w:rsidRDefault="001A71BE" w:rsidP="000722DF"/>
    <w:p w14:paraId="54F34F3B" w14:textId="15336CD1" w:rsidR="001A71BE" w:rsidRPr="000722DF" w:rsidRDefault="001A71BE" w:rsidP="000722DF"/>
    <w:p w14:paraId="70E2545B" w14:textId="35CB1D5F" w:rsidR="001A71BE" w:rsidRPr="000722DF" w:rsidRDefault="001A71BE" w:rsidP="000722DF"/>
    <w:p w14:paraId="4C329828" w14:textId="4C041DC8" w:rsidR="001A71BE" w:rsidRPr="000722DF" w:rsidRDefault="001A71BE" w:rsidP="000722DF"/>
    <w:p w14:paraId="54F76709" w14:textId="323894E5" w:rsidR="001A71BE" w:rsidRPr="000722DF" w:rsidRDefault="001A71BE" w:rsidP="000722DF"/>
    <w:p w14:paraId="3FB4D9C0" w14:textId="18127C4F" w:rsidR="001A71BE" w:rsidRPr="000722DF" w:rsidRDefault="001A71BE" w:rsidP="000722DF"/>
    <w:p w14:paraId="1837A936" w14:textId="2A632D2C" w:rsidR="001A71BE" w:rsidRPr="000722DF" w:rsidRDefault="001A71BE" w:rsidP="000722DF"/>
    <w:p w14:paraId="39C8BF6F" w14:textId="6564E5FB" w:rsidR="001A71BE" w:rsidRPr="000722DF" w:rsidRDefault="001A71BE" w:rsidP="000722DF"/>
    <w:p w14:paraId="6AD7B429" w14:textId="70276AE6" w:rsidR="001A71BE" w:rsidRPr="000722DF" w:rsidRDefault="001A71BE" w:rsidP="000722DF"/>
    <w:p w14:paraId="38818957" w14:textId="5C7EA944" w:rsidR="001A71BE" w:rsidRPr="000722DF" w:rsidRDefault="001A71BE" w:rsidP="000722DF"/>
    <w:p w14:paraId="11A4F6D1" w14:textId="76589576" w:rsidR="001A71BE" w:rsidRPr="000722DF" w:rsidRDefault="007E1F6A" w:rsidP="000453DC">
      <w:pPr>
        <w:pStyle w:val="Heading3"/>
      </w:pPr>
      <w:r>
        <w:lastRenderedPageBreak/>
        <w:t xml:space="preserve">Training </w:t>
      </w:r>
      <w:proofErr w:type="spellStart"/>
      <w:r w:rsidR="001A71BE" w:rsidRPr="000722DF">
        <w:t>Mtry</w:t>
      </w:r>
      <w:proofErr w:type="spellEnd"/>
      <w:r w:rsidR="001A71BE" w:rsidRPr="000722DF">
        <w:t xml:space="preserve"> = 6</w:t>
      </w:r>
    </w:p>
    <w:p w14:paraId="2505EDF6" w14:textId="77777777" w:rsidR="006C3E5A" w:rsidRDefault="006C3E5A" w:rsidP="000722DF"/>
    <w:p w14:paraId="1EB2782D" w14:textId="77777777" w:rsidR="006C3E5A" w:rsidRDefault="006C3E5A" w:rsidP="000722DF"/>
    <w:p w14:paraId="385339FB" w14:textId="77777777" w:rsidR="006C3E5A" w:rsidRDefault="006C3E5A" w:rsidP="000722DF"/>
    <w:p w14:paraId="7D0D45AD" w14:textId="6BE4267A" w:rsidR="001A71BE" w:rsidRDefault="001A71BE" w:rsidP="000722DF">
      <w:r w:rsidRPr="000722DF">
        <w:rPr>
          <w:noProof/>
        </w:rPr>
        <w:drawing>
          <wp:inline distT="0" distB="0" distL="0" distR="0" wp14:anchorId="19CDDD8E" wp14:editId="31066D16">
            <wp:extent cx="4533499" cy="4562075"/>
            <wp:effectExtent l="0" t="0" r="635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80" cy="45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FD6C" w14:textId="169AEFAE" w:rsidR="006C3E5A" w:rsidRDefault="006C3E5A" w:rsidP="000722DF"/>
    <w:p w14:paraId="50E998B6" w14:textId="2C94684B" w:rsidR="006C3E5A" w:rsidRDefault="006C3E5A" w:rsidP="000722DF"/>
    <w:p w14:paraId="5471C77B" w14:textId="2BFEA967" w:rsidR="006C3E5A" w:rsidRDefault="006C3E5A" w:rsidP="000722DF"/>
    <w:p w14:paraId="33E160D8" w14:textId="65E3EBF5" w:rsidR="00636D90" w:rsidRDefault="00636D90" w:rsidP="00636D90">
      <w:pPr>
        <w:pStyle w:val="Heading1"/>
      </w:pPr>
      <w:r>
        <w:lastRenderedPageBreak/>
        <w:t>Testing</w:t>
      </w:r>
      <w:r w:rsidR="00163BE8">
        <w:t xml:space="preserve"> Confusion Matrix</w:t>
      </w:r>
    </w:p>
    <w:p w14:paraId="63B5A796" w14:textId="75229085" w:rsidR="006C3E5A" w:rsidRPr="006C3E5A" w:rsidRDefault="006C3E5A" w:rsidP="006C3E5A">
      <w:pPr>
        <w:pStyle w:val="Heading3"/>
      </w:pPr>
      <w:r w:rsidRPr="006C3E5A">
        <w:lastRenderedPageBreak/>
        <w:t>Testing</w:t>
      </w:r>
      <w:r>
        <w:t xml:space="preserve"> </w:t>
      </w:r>
      <w:proofErr w:type="spellStart"/>
      <w:r w:rsidR="006F5D31">
        <w:t>M</w:t>
      </w:r>
      <w:r w:rsidR="006F5D31" w:rsidRPr="000722DF">
        <w:t>try</w:t>
      </w:r>
      <w:proofErr w:type="spellEnd"/>
      <w:r w:rsidR="006F5D31" w:rsidRPr="000722DF">
        <w:t xml:space="preserve"> </w:t>
      </w:r>
      <w:r>
        <w:t>= 1</w:t>
      </w:r>
    </w:p>
    <w:p w14:paraId="2983D4CC" w14:textId="21815931" w:rsidR="006C3E5A" w:rsidRDefault="006C3E5A" w:rsidP="006C3E5A">
      <w:r>
        <w:rPr>
          <w:noProof/>
        </w:rPr>
        <w:drawing>
          <wp:inline distT="0" distB="0" distL="0" distR="0" wp14:anchorId="26DC7513" wp14:editId="3AF2BCCD">
            <wp:extent cx="5943600" cy="6018530"/>
            <wp:effectExtent l="0" t="0" r="0" b="127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6E23" w14:textId="41DC144F" w:rsidR="006C3E5A" w:rsidRDefault="006C3E5A" w:rsidP="006C3E5A">
      <w:pPr>
        <w:pStyle w:val="Heading3"/>
      </w:pPr>
      <w:r>
        <w:lastRenderedPageBreak/>
        <w:t xml:space="preserve">Testing </w:t>
      </w:r>
      <w:proofErr w:type="spellStart"/>
      <w:r w:rsidR="006F5D31">
        <w:t>M</w:t>
      </w:r>
      <w:r w:rsidR="006F5D31" w:rsidRPr="000722DF">
        <w:t>try</w:t>
      </w:r>
      <w:proofErr w:type="spellEnd"/>
      <w:r w:rsidR="006F5D31" w:rsidRPr="000722DF">
        <w:t xml:space="preserve"> </w:t>
      </w:r>
      <w:r>
        <w:t>= 2</w:t>
      </w:r>
    </w:p>
    <w:p w14:paraId="687B7920" w14:textId="03B3E43C" w:rsidR="00636D90" w:rsidRPr="00636D90" w:rsidRDefault="00636D90" w:rsidP="00636D90">
      <w:r>
        <w:rPr>
          <w:noProof/>
        </w:rPr>
        <w:drawing>
          <wp:inline distT="0" distB="0" distL="0" distR="0" wp14:anchorId="27477A56" wp14:editId="6280E787">
            <wp:extent cx="4515252" cy="4870384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26" cy="4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30D9" w14:textId="38115798" w:rsidR="006C3E5A" w:rsidRDefault="006C3E5A" w:rsidP="006C3E5A">
      <w:pPr>
        <w:pStyle w:val="Heading3"/>
      </w:pPr>
      <w:r>
        <w:lastRenderedPageBreak/>
        <w:t xml:space="preserve">Testing </w:t>
      </w:r>
      <w:proofErr w:type="spellStart"/>
      <w:r w:rsidR="006F5D31">
        <w:t>M</w:t>
      </w:r>
      <w:r w:rsidR="006F5D31" w:rsidRPr="000722DF">
        <w:t>try</w:t>
      </w:r>
      <w:proofErr w:type="spellEnd"/>
      <w:r w:rsidR="006F5D31" w:rsidRPr="000722DF">
        <w:t xml:space="preserve"> </w:t>
      </w:r>
      <w:r>
        <w:t xml:space="preserve">= </w:t>
      </w:r>
      <w:r>
        <w:t>3</w:t>
      </w:r>
    </w:p>
    <w:p w14:paraId="1C2B89C6" w14:textId="647CE5CC" w:rsidR="006C3E5A" w:rsidRDefault="00636D90" w:rsidP="006C3E5A">
      <w:r>
        <w:rPr>
          <w:noProof/>
        </w:rPr>
        <w:drawing>
          <wp:inline distT="0" distB="0" distL="0" distR="0" wp14:anchorId="2688A724" wp14:editId="60AC6FCC">
            <wp:extent cx="5232400" cy="61341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DC04" w14:textId="796EE345" w:rsidR="006C3E5A" w:rsidRDefault="006C3E5A" w:rsidP="006C3E5A">
      <w:pPr>
        <w:pStyle w:val="Heading3"/>
      </w:pPr>
      <w:r>
        <w:lastRenderedPageBreak/>
        <w:t xml:space="preserve">Testing </w:t>
      </w:r>
      <w:proofErr w:type="spellStart"/>
      <w:r w:rsidR="006F5D31">
        <w:t>M</w:t>
      </w:r>
      <w:r w:rsidR="006F5D31" w:rsidRPr="000722DF">
        <w:t>try</w:t>
      </w:r>
      <w:proofErr w:type="spellEnd"/>
      <w:r w:rsidR="006F5D31" w:rsidRPr="000722DF">
        <w:t xml:space="preserve"> </w:t>
      </w:r>
      <w:r>
        <w:t xml:space="preserve">= </w:t>
      </w:r>
      <w:r>
        <w:t>4</w:t>
      </w:r>
    </w:p>
    <w:p w14:paraId="2D5DE242" w14:textId="5249BFEC" w:rsidR="006C3E5A" w:rsidRDefault="006C3E5A" w:rsidP="006C3E5A"/>
    <w:p w14:paraId="7254A044" w14:textId="39C469AF" w:rsidR="00636D90" w:rsidRDefault="00636D90" w:rsidP="006C3E5A">
      <w:r>
        <w:rPr>
          <w:noProof/>
        </w:rPr>
        <w:drawing>
          <wp:inline distT="0" distB="0" distL="0" distR="0" wp14:anchorId="3F174035" wp14:editId="1879C7F0">
            <wp:extent cx="4993603" cy="5370897"/>
            <wp:effectExtent l="0" t="0" r="0" b="127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67" cy="53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460A" w14:textId="7A48B439" w:rsidR="006C3E5A" w:rsidRDefault="006C3E5A" w:rsidP="006C3E5A">
      <w:pPr>
        <w:pStyle w:val="Heading3"/>
      </w:pPr>
      <w:r>
        <w:lastRenderedPageBreak/>
        <w:t xml:space="preserve">Testing </w:t>
      </w:r>
      <w:proofErr w:type="spellStart"/>
      <w:r w:rsidR="006F5D31">
        <w:t>M</w:t>
      </w:r>
      <w:r w:rsidR="006F5D31" w:rsidRPr="000722DF">
        <w:t>try</w:t>
      </w:r>
      <w:proofErr w:type="spellEnd"/>
      <w:r w:rsidR="006F5D31" w:rsidRPr="000722DF">
        <w:t xml:space="preserve"> </w:t>
      </w:r>
      <w:r>
        <w:t xml:space="preserve">= </w:t>
      </w:r>
      <w:r>
        <w:t>5</w:t>
      </w:r>
    </w:p>
    <w:p w14:paraId="398E76D9" w14:textId="12F81403" w:rsidR="006C3E5A" w:rsidRDefault="006C3E5A" w:rsidP="006C3E5A"/>
    <w:p w14:paraId="5224780D" w14:textId="32A7147F" w:rsidR="00636D90" w:rsidRDefault="00636D90" w:rsidP="006C3E5A">
      <w:r>
        <w:rPr>
          <w:noProof/>
        </w:rPr>
        <w:drawing>
          <wp:inline distT="0" distB="0" distL="0" distR="0" wp14:anchorId="4ECA2467" wp14:editId="1C554076">
            <wp:extent cx="5689600" cy="6172200"/>
            <wp:effectExtent l="0" t="0" r="0" b="0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F44F" w14:textId="20E84D6D" w:rsidR="006C3E5A" w:rsidRDefault="006C3E5A" w:rsidP="006C3E5A">
      <w:pPr>
        <w:pStyle w:val="Heading3"/>
      </w:pPr>
      <w:r>
        <w:lastRenderedPageBreak/>
        <w:t xml:space="preserve">Testing </w:t>
      </w:r>
      <w:proofErr w:type="spellStart"/>
      <w:r w:rsidR="006F5D31">
        <w:t>M</w:t>
      </w:r>
      <w:r w:rsidR="006F5D31" w:rsidRPr="000722DF">
        <w:t>try</w:t>
      </w:r>
      <w:proofErr w:type="spellEnd"/>
      <w:r w:rsidR="006F5D31" w:rsidRPr="000722DF">
        <w:t xml:space="preserve"> </w:t>
      </w:r>
      <w:r>
        <w:t xml:space="preserve">= </w:t>
      </w:r>
      <w:r>
        <w:t>6</w:t>
      </w:r>
    </w:p>
    <w:p w14:paraId="3006E041" w14:textId="77777777" w:rsidR="006C3E5A" w:rsidRDefault="006C3E5A" w:rsidP="006C3E5A"/>
    <w:p w14:paraId="72CF1577" w14:textId="2D241158" w:rsidR="006C3E5A" w:rsidRDefault="00636D90" w:rsidP="006C3E5A">
      <w:r>
        <w:rPr>
          <w:noProof/>
        </w:rPr>
        <w:drawing>
          <wp:inline distT="0" distB="0" distL="0" distR="0" wp14:anchorId="10F44188" wp14:editId="735584E6">
            <wp:extent cx="4908884" cy="4939827"/>
            <wp:effectExtent l="0" t="0" r="6350" b="63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96" cy="49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329C" w14:textId="11347C1E" w:rsidR="00633E31" w:rsidRDefault="00633E31" w:rsidP="006C3E5A"/>
    <w:p w14:paraId="258A3E87" w14:textId="025413E2" w:rsidR="00633E31" w:rsidRDefault="00633E31" w:rsidP="006C3E5A"/>
    <w:p w14:paraId="6E8B89CF" w14:textId="521095AC" w:rsidR="00633E31" w:rsidRDefault="00633E31" w:rsidP="00633E31">
      <w:pPr>
        <w:pStyle w:val="Heading1"/>
      </w:pPr>
      <w:r>
        <w:lastRenderedPageBreak/>
        <w:t>Training ROC/AUC/Optimal Threshold</w:t>
      </w:r>
    </w:p>
    <w:p w14:paraId="614ACAB0" w14:textId="77777777" w:rsidR="00B51931" w:rsidRPr="00B51931" w:rsidRDefault="00B51931" w:rsidP="00B51931"/>
    <w:p w14:paraId="214DC4A9" w14:textId="6D33E61D" w:rsidR="00B51931" w:rsidRDefault="00B51931" w:rsidP="00B51931">
      <w:r>
        <w:fldChar w:fldCharType="begin"/>
      </w:r>
      <w:r>
        <w:instrText xml:space="preserve"> INCLUDEPICTURE "http://127.0.0.1:11540/chunk_output/s/64F291DF/cqavqulzz1ltp/00004c.png"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60DD352C" wp14:editId="69409228">
                <wp:extent cx="307975" cy="307975"/>
                <wp:effectExtent l="0" t="0" r="0" b="0"/>
                <wp:docPr id="20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175725" id="Rectangle 20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0BC427E4" w14:textId="2FE1766B" w:rsidR="00B51931" w:rsidRDefault="00B51931" w:rsidP="00B51931">
      <w:r>
        <w:fldChar w:fldCharType="begin"/>
      </w:r>
      <w:r>
        <w:instrText xml:space="preserve"> INCLUDEPICTURE "http://127.0.0.1:11540/chunk_output/s/64F291DF/cqavqulzz1ltp/00004c.png"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5F52EFBE" wp14:editId="2DDA6F02">
                <wp:extent cx="307975" cy="307975"/>
                <wp:effectExtent l="0" t="0" r="0" b="0"/>
                <wp:docPr id="21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BE43A" id="Rectangle 21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530640A7" w14:textId="364BC01D" w:rsidR="00633E31" w:rsidRPr="00633E31" w:rsidRDefault="00B51931" w:rsidP="00633E31">
      <w:r>
        <w:rPr>
          <w:noProof/>
        </w:rPr>
        <w:lastRenderedPageBreak/>
        <w:drawing>
          <wp:inline distT="0" distB="0" distL="0" distR="0" wp14:anchorId="3AB14CDE" wp14:editId="14CDD76B">
            <wp:extent cx="5943600" cy="3667760"/>
            <wp:effectExtent l="0" t="0" r="0" b="254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98B0F" wp14:editId="273483FA">
            <wp:extent cx="5943600" cy="3667760"/>
            <wp:effectExtent l="0" t="0" r="0" b="254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6B598" wp14:editId="51E466C2">
            <wp:extent cx="5943600" cy="3667760"/>
            <wp:effectExtent l="0" t="0" r="0" b="2540"/>
            <wp:docPr id="24" name="Picture 2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7EDE7" wp14:editId="77BAB443">
            <wp:extent cx="5943600" cy="3667760"/>
            <wp:effectExtent l="0" t="0" r="0" b="2540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A1675" wp14:editId="7CD4BA17">
            <wp:extent cx="5943600" cy="3667760"/>
            <wp:effectExtent l="0" t="0" r="0" b="254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DE85" wp14:editId="2944DE4A">
            <wp:extent cx="5943600" cy="3667760"/>
            <wp:effectExtent l="0" t="0" r="0" b="254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E31" w:rsidRPr="00633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D56FF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48CC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D1287A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ECA56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A8789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416E70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3CA71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A8044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A8A6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FDA3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A4481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3103792">
    <w:abstractNumId w:val="10"/>
  </w:num>
  <w:num w:numId="2" w16cid:durableId="698120226">
    <w:abstractNumId w:val="8"/>
  </w:num>
  <w:num w:numId="3" w16cid:durableId="2006011524">
    <w:abstractNumId w:val="7"/>
  </w:num>
  <w:num w:numId="4" w16cid:durableId="1426223464">
    <w:abstractNumId w:val="6"/>
  </w:num>
  <w:num w:numId="5" w16cid:durableId="1760980791">
    <w:abstractNumId w:val="5"/>
  </w:num>
  <w:num w:numId="6" w16cid:durableId="1731885882">
    <w:abstractNumId w:val="9"/>
  </w:num>
  <w:num w:numId="7" w16cid:durableId="1006131515">
    <w:abstractNumId w:val="4"/>
  </w:num>
  <w:num w:numId="8" w16cid:durableId="2049792685">
    <w:abstractNumId w:val="3"/>
  </w:num>
  <w:num w:numId="9" w16cid:durableId="1852648158">
    <w:abstractNumId w:val="2"/>
  </w:num>
  <w:num w:numId="10" w16cid:durableId="1102453639">
    <w:abstractNumId w:val="1"/>
  </w:num>
  <w:num w:numId="11" w16cid:durableId="789858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65"/>
    <w:rsid w:val="000453DC"/>
    <w:rsid w:val="000722DF"/>
    <w:rsid w:val="00163BE8"/>
    <w:rsid w:val="001A0C2C"/>
    <w:rsid w:val="001A71BE"/>
    <w:rsid w:val="002C272F"/>
    <w:rsid w:val="003F278C"/>
    <w:rsid w:val="004A56AE"/>
    <w:rsid w:val="00633E31"/>
    <w:rsid w:val="00636D90"/>
    <w:rsid w:val="006520DD"/>
    <w:rsid w:val="006C3E5A"/>
    <w:rsid w:val="006F5D31"/>
    <w:rsid w:val="007E1F6A"/>
    <w:rsid w:val="007F7AF4"/>
    <w:rsid w:val="00AD518C"/>
    <w:rsid w:val="00B51931"/>
    <w:rsid w:val="00E86690"/>
    <w:rsid w:val="00F7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3E7501"/>
  <w15:chartTrackingRefBased/>
  <w15:docId w15:val="{A333D37C-728F-5A4C-93BC-38D61F24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/Card"/>
    <w:qFormat/>
    <w:rsid w:val="004A56AE"/>
    <w:rPr>
      <w:rFonts w:ascii="Times New Roman" w:eastAsia="Times New Roman" w:hAnsi="Times New Roman" w:cs="Times New Roman"/>
    </w:rPr>
  </w:style>
  <w:style w:type="paragraph" w:styleId="Heading1">
    <w:name w:val="heading 1"/>
    <w:aliases w:val="Pocket"/>
    <w:basedOn w:val="Normal"/>
    <w:next w:val="Normal"/>
    <w:link w:val="Heading1Char"/>
    <w:uiPriority w:val="9"/>
    <w:qFormat/>
    <w:rsid w:val="000453DC"/>
    <w:pPr>
      <w:keepNext/>
      <w:keepLines/>
      <w:pageBreakBefore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240" w:line="259" w:lineRule="auto"/>
      <w:jc w:val="center"/>
      <w:outlineLvl w:val="0"/>
    </w:pPr>
    <w:rPr>
      <w:rFonts w:ascii="Calibri" w:eastAsiaTheme="majorEastAsia" w:hAnsi="Calibri" w:cstheme="majorBidi"/>
      <w:b/>
      <w:bCs/>
      <w:sz w:val="52"/>
      <w:szCs w:val="32"/>
    </w:rPr>
  </w:style>
  <w:style w:type="paragraph" w:styleId="Heading2">
    <w:name w:val="heading 2"/>
    <w:aliases w:val="Hat"/>
    <w:basedOn w:val="Normal"/>
    <w:next w:val="Normal"/>
    <w:link w:val="Heading2Char"/>
    <w:uiPriority w:val="9"/>
    <w:unhideWhenUsed/>
    <w:qFormat/>
    <w:rsid w:val="000453DC"/>
    <w:pPr>
      <w:keepNext/>
      <w:keepLines/>
      <w:pageBreakBefore/>
      <w:spacing w:before="40" w:line="259" w:lineRule="auto"/>
      <w:jc w:val="center"/>
      <w:outlineLvl w:val="1"/>
    </w:pPr>
    <w:rPr>
      <w:rFonts w:ascii="Calibri" w:eastAsiaTheme="majorEastAsia" w:hAnsi="Calibri" w:cstheme="majorBidi"/>
      <w:b/>
      <w:bCs/>
      <w:sz w:val="44"/>
      <w:szCs w:val="44"/>
      <w:u w:val="double"/>
    </w:rPr>
  </w:style>
  <w:style w:type="paragraph" w:styleId="Heading3">
    <w:name w:val="heading 3"/>
    <w:aliases w:val="Block"/>
    <w:basedOn w:val="Normal"/>
    <w:next w:val="Normal"/>
    <w:link w:val="Heading3Char"/>
    <w:uiPriority w:val="9"/>
    <w:unhideWhenUsed/>
    <w:qFormat/>
    <w:rsid w:val="000453DC"/>
    <w:pPr>
      <w:keepNext/>
      <w:keepLines/>
      <w:pageBreakBefore/>
      <w:spacing w:before="40" w:line="259" w:lineRule="auto"/>
      <w:jc w:val="center"/>
      <w:outlineLvl w:val="2"/>
    </w:pPr>
    <w:rPr>
      <w:rFonts w:ascii="Calibri" w:eastAsiaTheme="majorEastAsia" w:hAnsi="Calibri" w:cstheme="majorBidi"/>
      <w:b/>
      <w:bCs/>
      <w:sz w:val="32"/>
      <w:szCs w:val="32"/>
      <w:u w:val="single"/>
    </w:rPr>
  </w:style>
  <w:style w:type="paragraph" w:styleId="Heading4">
    <w:name w:val="heading 4"/>
    <w:aliases w:val="Tag"/>
    <w:basedOn w:val="Normal"/>
    <w:next w:val="Normal"/>
    <w:link w:val="Heading4Char"/>
    <w:uiPriority w:val="9"/>
    <w:unhideWhenUsed/>
    <w:qFormat/>
    <w:rsid w:val="000453DC"/>
    <w:pPr>
      <w:keepNext/>
      <w:keepLines/>
      <w:spacing w:before="40" w:line="259" w:lineRule="auto"/>
      <w:outlineLvl w:val="3"/>
    </w:pPr>
    <w:rPr>
      <w:rFonts w:ascii="Calibri" w:eastAsiaTheme="majorEastAsia" w:hAnsi="Calibr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  <w:rsid w:val="000453DC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0453DC"/>
  </w:style>
  <w:style w:type="character" w:customStyle="1" w:styleId="Heading1Char">
    <w:name w:val="Heading 1 Char"/>
    <w:aliases w:val="Pocket Char"/>
    <w:basedOn w:val="DefaultParagraphFont"/>
    <w:link w:val="Heading1"/>
    <w:uiPriority w:val="9"/>
    <w:rsid w:val="000453DC"/>
    <w:rPr>
      <w:rFonts w:ascii="Calibri" w:eastAsiaTheme="majorEastAsia" w:hAnsi="Calibri" w:cstheme="majorBidi"/>
      <w:b/>
      <w:bCs/>
      <w:sz w:val="52"/>
      <w:szCs w:val="32"/>
    </w:rPr>
  </w:style>
  <w:style w:type="character" w:customStyle="1" w:styleId="Heading2Char">
    <w:name w:val="Heading 2 Char"/>
    <w:aliases w:val="Hat Char"/>
    <w:basedOn w:val="DefaultParagraphFont"/>
    <w:link w:val="Heading2"/>
    <w:uiPriority w:val="9"/>
    <w:rsid w:val="000453DC"/>
    <w:rPr>
      <w:rFonts w:ascii="Calibri" w:eastAsiaTheme="majorEastAsia" w:hAnsi="Calibri" w:cstheme="majorBidi"/>
      <w:b/>
      <w:bCs/>
      <w:sz w:val="44"/>
      <w:szCs w:val="44"/>
      <w:u w:val="double"/>
    </w:rPr>
  </w:style>
  <w:style w:type="character" w:customStyle="1" w:styleId="Heading3Char">
    <w:name w:val="Heading 3 Char"/>
    <w:aliases w:val="Block Char"/>
    <w:basedOn w:val="DefaultParagraphFont"/>
    <w:link w:val="Heading3"/>
    <w:uiPriority w:val="9"/>
    <w:rsid w:val="000453DC"/>
    <w:rPr>
      <w:rFonts w:ascii="Calibri" w:eastAsiaTheme="majorEastAsia" w:hAnsi="Calibri" w:cstheme="majorBidi"/>
      <w:b/>
      <w:bCs/>
      <w:sz w:val="32"/>
      <w:szCs w:val="32"/>
      <w:u w:val="single"/>
    </w:rPr>
  </w:style>
  <w:style w:type="character" w:customStyle="1" w:styleId="Heading4Char">
    <w:name w:val="Heading 4 Char"/>
    <w:aliases w:val="Tag Char"/>
    <w:basedOn w:val="DefaultParagraphFont"/>
    <w:link w:val="Heading4"/>
    <w:uiPriority w:val="9"/>
    <w:rsid w:val="000453DC"/>
    <w:rPr>
      <w:rFonts w:ascii="Calibri" w:eastAsiaTheme="majorEastAsia" w:hAnsi="Calibri" w:cstheme="majorBidi"/>
      <w:b/>
      <w:bCs/>
      <w:sz w:val="26"/>
      <w:szCs w:val="26"/>
    </w:rPr>
  </w:style>
  <w:style w:type="character" w:customStyle="1" w:styleId="Style13ptBold">
    <w:name w:val="Style 13 pt Bold"/>
    <w:aliases w:val="Cite"/>
    <w:basedOn w:val="DefaultParagraphFont"/>
    <w:uiPriority w:val="1"/>
    <w:qFormat/>
    <w:rsid w:val="000453DC"/>
    <w:rPr>
      <w:b/>
      <w:sz w:val="26"/>
      <w:u w:val="none"/>
    </w:rPr>
  </w:style>
  <w:style w:type="character" w:customStyle="1" w:styleId="StyleUnderline">
    <w:name w:val="Style Underline"/>
    <w:aliases w:val="Underline"/>
    <w:basedOn w:val="DefaultParagraphFont"/>
    <w:uiPriority w:val="1"/>
    <w:qFormat/>
    <w:rsid w:val="000453DC"/>
    <w:rPr>
      <w:b w:val="0"/>
      <w:sz w:val="22"/>
      <w:u w:val="single"/>
    </w:rPr>
  </w:style>
  <w:style w:type="character" w:styleId="Emphasis">
    <w:name w:val="Emphasis"/>
    <w:basedOn w:val="DefaultParagraphFont"/>
    <w:uiPriority w:val="20"/>
    <w:qFormat/>
    <w:rsid w:val="000453DC"/>
    <w:rPr>
      <w:rFonts w:ascii="Calibri" w:hAnsi="Calibri" w:cs="Calibri"/>
      <w:b/>
      <w:i w:val="0"/>
      <w:iCs/>
      <w:sz w:val="22"/>
      <w:u w:val="single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0453DC"/>
    <w:rPr>
      <w:color w:val="auto"/>
      <w:u w:val="none"/>
    </w:rPr>
  </w:style>
  <w:style w:type="character" w:styleId="Hyperlink">
    <w:name w:val="Hyperlink"/>
    <w:basedOn w:val="DefaultParagraphFont"/>
    <w:uiPriority w:val="99"/>
    <w:semiHidden/>
    <w:unhideWhenUsed/>
    <w:rsid w:val="000453DC"/>
    <w:rPr>
      <w:color w:val="auto"/>
      <w:u w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453DC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53DC"/>
    <w:rPr>
      <w:rFonts w:ascii="Lucida Grande" w:eastAsiaTheme="minorEastAsia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lischen/Library/Group%20Containers/UBF8T346G9.Office/User%20Content.localized/Templates.localized/Deb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Debate.dotm</Template>
  <TotalTime>16</TotalTime>
  <Pages>21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Ellis</dc:creator>
  <cp:keywords/>
  <dc:description/>
  <cp:lastModifiedBy>Chen, Ellis</cp:lastModifiedBy>
  <cp:revision>16</cp:revision>
  <dcterms:created xsi:type="dcterms:W3CDTF">2022-05-17T02:19:00Z</dcterms:created>
  <dcterms:modified xsi:type="dcterms:W3CDTF">2022-05-17T03:33:00Z</dcterms:modified>
</cp:coreProperties>
</file>